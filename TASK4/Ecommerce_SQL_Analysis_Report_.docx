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89ECF5">
      <w:pPr>
        <w:pStyle w:val="36"/>
      </w:pPr>
      <w:r>
        <w:t>E-Commerce Database Analysis using PostgreSQL</w:t>
      </w:r>
    </w:p>
    <w:p w14:paraId="1493C873">
      <w:pPr>
        <w:rPr>
          <w:rFonts w:hint="default"/>
          <w:lang w:val="en-US"/>
        </w:rPr>
      </w:pPr>
      <w:r>
        <w:t>Internship Report</w:t>
      </w:r>
      <w:r>
        <w:br w:type="textWrapping"/>
      </w:r>
      <w:r>
        <w:t xml:space="preserve">By: </w:t>
      </w:r>
      <w:r>
        <w:rPr>
          <w:rFonts w:hint="default"/>
          <w:lang w:val="en-US"/>
        </w:rPr>
        <w:t>RAGAVARSHINI ALAGARSAMY</w:t>
      </w:r>
      <w:r>
        <w:br w:type="textWrapping"/>
      </w:r>
      <w:r>
        <w:t xml:space="preserve">Company: </w:t>
      </w:r>
      <w:r>
        <w:rPr>
          <w:rFonts w:hint="default"/>
          <w:lang w:val="en-US"/>
        </w:rPr>
        <w:t>ELEVATE LABS</w:t>
      </w:r>
      <w:r>
        <w:br w:type="textWrapping"/>
      </w:r>
      <w:r>
        <w:t xml:space="preserve">Date: </w:t>
      </w:r>
      <w:r>
        <w:rPr>
          <w:rFonts w:hint="default"/>
          <w:lang w:val="en-US"/>
        </w:rPr>
        <w:t>08</w:t>
      </w:r>
      <w:r>
        <w:rPr>
          <w:rFonts w:hint="default"/>
          <w:vertAlign w:val="superscript"/>
          <w:lang w:val="en-US"/>
        </w:rPr>
        <w:t>th</w:t>
      </w:r>
      <w:r>
        <w:rPr>
          <w:rFonts w:hint="default"/>
          <w:lang w:val="en-US"/>
        </w:rPr>
        <w:t xml:space="preserve"> AUG 2025</w:t>
      </w:r>
    </w:p>
    <w:p w14:paraId="4FB83EAB">
      <w:pPr>
        <w:rPr>
          <w:rFonts w:hint="default"/>
          <w:lang w:val="en-US"/>
        </w:rPr>
      </w:pPr>
    </w:p>
    <w:p w14:paraId="700B9490">
      <w:pPr>
        <w:pStyle w:val="2"/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 Introduction</w:t>
      </w:r>
    </w:p>
    <w:p w14:paraId="51F89E1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This report documents the analysis of an e-commerce database using PostgreSQL. The database contains tables such as customers, categories, products, orders, and order_items. The objective of this project is to execute SQL queries for retrieving, analyzing, and optimizing business data.</w:t>
      </w:r>
    </w:p>
    <w:p w14:paraId="7BF20616"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2. Tools Used</w:t>
      </w:r>
    </w:p>
    <w:p w14:paraId="6878A5E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PostgreSQL 17</w:t>
      </w:r>
    </w:p>
    <w:p w14:paraId="2149736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pgAdmin 4</w:t>
      </w:r>
    </w:p>
    <w:p w14:paraId="04A51B8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Dataset provided by the company</w:t>
      </w:r>
    </w:p>
    <w:p w14:paraId="22742ABB"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 Dataset Preparation</w:t>
      </w:r>
    </w:p>
    <w:p w14:paraId="278ED51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Before importing the dataset, existing data was truncated to avoid primary key conflicts. The CSV files were then imported using the following commands:</w:t>
      </w:r>
    </w:p>
    <w:p w14:paraId="7BCF5F9F"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TRUNCATE TABLE table_name RESTART IDENTITY CASCADE;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\copy table_name FROM 'file_path.csv' DELIMITER ',' CSV HEADER;</w:t>
      </w:r>
    </w:p>
    <w:p w14:paraId="6C486C08"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Data was verified using: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SELECT * FROM table_name LIMIT 5;</w:t>
      </w:r>
    </w:p>
    <w:p w14:paraId="72AD04FF"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 Queries and Outputs</w:t>
      </w:r>
    </w:p>
    <w:p w14:paraId="361E3B2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Each query is presented with its SQL code and the corresponding output screenshot.</w:t>
      </w:r>
    </w:p>
    <w:p w14:paraId="42869C9F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1</w:t>
      </w:r>
    </w:p>
    <w:p w14:paraId="1056F166">
      <w:pPr>
        <w:rPr>
          <w:rFonts w:hint="default"/>
        </w:rPr>
      </w:pPr>
    </w:p>
    <w:p w14:paraId="003FA0F5">
      <w:pPr>
        <w:numPr>
          <w:ilvl w:val="0"/>
          <w:numId w:val="7"/>
        </w:num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List all customers from a specific city</w:t>
      </w:r>
    </w:p>
    <w:p w14:paraId="5D0AC858"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SELECT *</w:t>
      </w:r>
    </w:p>
    <w:p w14:paraId="5DC2F852"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FROM customers</w:t>
      </w:r>
    </w:p>
    <w:p w14:paraId="0AF941B0"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WHERE city = 'Kimborough';</w:t>
      </w:r>
    </w:p>
    <w:p w14:paraId="74DD208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OUTPUT:</w:t>
      </w:r>
    </w:p>
    <w:p w14:paraId="6958931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846570" cy="3526155"/>
            <wp:effectExtent l="0" t="0" r="11430" b="9525"/>
            <wp:docPr id="1" name="Picture 1" descr="outp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utput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D73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9CBEB9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61DBDB1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2</w:t>
      </w:r>
    </w:p>
    <w:p w14:paraId="49DE389F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Top 10 most expensive products</w:t>
      </w:r>
    </w:p>
    <w:p w14:paraId="07932DEE">
      <w:pPr>
        <w:numPr>
          <w:numId w:val="0"/>
        </w:numPr>
        <w:ind w:leftChars="0"/>
        <w:rPr>
          <w:rFonts w:hint="default" w:ascii="Times New Roman" w:hAnsi="Times New Roman" w:eastAsia="SimSun"/>
          <w:sz w:val="28"/>
          <w:szCs w:val="28"/>
        </w:rPr>
      </w:pPr>
      <w:r>
        <w:rPr>
          <w:rFonts w:hint="default" w:ascii="Times New Roman" w:hAnsi="Times New Roman" w:eastAsia="SimSun"/>
          <w:sz w:val="28"/>
          <w:szCs w:val="28"/>
        </w:rPr>
        <w:t>SELECT product_id, product_name, price</w:t>
      </w:r>
    </w:p>
    <w:p w14:paraId="3DDA8283">
      <w:pPr>
        <w:numPr>
          <w:numId w:val="0"/>
        </w:numPr>
        <w:ind w:leftChars="0"/>
        <w:rPr>
          <w:rFonts w:hint="default" w:ascii="Times New Roman" w:hAnsi="Times New Roman" w:eastAsia="SimSun"/>
          <w:sz w:val="28"/>
          <w:szCs w:val="28"/>
        </w:rPr>
      </w:pPr>
      <w:r>
        <w:rPr>
          <w:rFonts w:hint="default" w:ascii="Times New Roman" w:hAnsi="Times New Roman" w:eastAsia="SimSun"/>
          <w:sz w:val="28"/>
          <w:szCs w:val="28"/>
        </w:rPr>
        <w:t>FROM products</w:t>
      </w:r>
    </w:p>
    <w:p w14:paraId="6D47D73D">
      <w:pPr>
        <w:numPr>
          <w:numId w:val="0"/>
        </w:numPr>
        <w:ind w:leftChars="0"/>
        <w:rPr>
          <w:rFonts w:hint="default" w:ascii="Times New Roman" w:hAnsi="Times New Roman" w:eastAsia="SimSun"/>
          <w:sz w:val="28"/>
          <w:szCs w:val="28"/>
        </w:rPr>
      </w:pPr>
      <w:r>
        <w:rPr>
          <w:rFonts w:hint="default" w:ascii="Times New Roman" w:hAnsi="Times New Roman" w:eastAsia="SimSun"/>
          <w:sz w:val="28"/>
          <w:szCs w:val="28"/>
        </w:rPr>
        <w:t>ORDER BY price DESC</w:t>
      </w:r>
    </w:p>
    <w:p w14:paraId="5F0D7EC8">
      <w:pPr>
        <w:numPr>
          <w:numId w:val="0"/>
        </w:numPr>
        <w:ind w:leftChars="0"/>
        <w:rPr>
          <w:rFonts w:hint="default" w:ascii="Times New Roman" w:hAnsi="Times New Roman" w:eastAsia="SimSun"/>
          <w:sz w:val="28"/>
          <w:szCs w:val="28"/>
        </w:rPr>
      </w:pPr>
      <w:r>
        <w:rPr>
          <w:rFonts w:hint="default" w:ascii="Times New Roman" w:hAnsi="Times New Roman" w:eastAsia="SimSun"/>
          <w:sz w:val="28"/>
          <w:szCs w:val="28"/>
        </w:rPr>
        <w:t>LIMIT ;</w:t>
      </w:r>
    </w:p>
    <w:p w14:paraId="794AF1C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</w:p>
    <w:p w14:paraId="1A457F37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</w:rPr>
        <w:drawing>
          <wp:inline distT="0" distB="0" distL="114300" distR="114300">
            <wp:extent cx="6851650" cy="5477510"/>
            <wp:effectExtent l="0" t="0" r="6350" b="8890"/>
            <wp:docPr id="2" name="Picture 2" descr="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utput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3688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 w14:paraId="4009CF82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3</w:t>
      </w:r>
    </w:p>
    <w:p w14:paraId="4178305B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Total revenue per category</w:t>
      </w:r>
    </w:p>
    <w:p w14:paraId="04DAF422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SELECT c.category_id, c.category_name, SUM(oi.price * oi.quantity) AS total_revenue</w:t>
      </w:r>
    </w:p>
    <w:p w14:paraId="0CB0C50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FROM order_items oi</w:t>
      </w:r>
    </w:p>
    <w:p w14:paraId="350757A8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JOIN products p ON oi.product_id = p.product_id</w:t>
      </w:r>
    </w:p>
    <w:p w14:paraId="3B357AA7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JOIN categories c ON p.category_id = c.category_id</w:t>
      </w:r>
    </w:p>
    <w:p w14:paraId="7DF70AF7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GROUP BY c.category_id, c.category_name</w:t>
      </w:r>
    </w:p>
    <w:p w14:paraId="726A117D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ORDER BY total_revenue DESC;</w:t>
      </w:r>
    </w:p>
    <w:p w14:paraId="33E6493A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</w:p>
    <w:p w14:paraId="07F3AFF6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6851015" cy="5851525"/>
            <wp:effectExtent l="0" t="0" r="6985" b="635"/>
            <wp:docPr id="3" name="Picture 3" descr="outpu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utput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577C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</w:rPr>
      </w:pPr>
    </w:p>
    <w:p w14:paraId="42C9AE67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4</w:t>
      </w:r>
    </w:p>
    <w:p w14:paraId="108471DF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Customers with more than 5 orders</w:t>
      </w:r>
    </w:p>
    <w:p w14:paraId="576C4FE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SELECT customer_id, COUNT(order_id) AS total_orders</w:t>
      </w:r>
    </w:p>
    <w:p w14:paraId="5138FC6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FROM orders</w:t>
      </w:r>
    </w:p>
    <w:p w14:paraId="5FDFFD2A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GROUP BY customer_id</w:t>
      </w:r>
    </w:p>
    <w:p w14:paraId="7F024DF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HAVING COUNT(order_id) &gt; 5</w:t>
      </w:r>
    </w:p>
    <w:p w14:paraId="39379747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ORDER BY total_orders DESC;</w:t>
      </w:r>
    </w:p>
    <w:p w14:paraId="43A80718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</w:p>
    <w:p w14:paraId="27F2E0E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6852285" cy="5937885"/>
            <wp:effectExtent l="0" t="0" r="5715" b="5715"/>
            <wp:docPr id="4" name="Picture 4" descr="outpu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utput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C977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5</w:t>
      </w:r>
    </w:p>
    <w:p w14:paraId="62DE9B77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Order details (INNER JOIN example)</w:t>
      </w:r>
    </w:p>
    <w:p w14:paraId="0608CBA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SELECT o.order_id, o.order_date, c.name AS customer_name, p.product_name, oi.quantity, oi.price</w:t>
      </w:r>
    </w:p>
    <w:p w14:paraId="1A97BD47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FROM orders o</w:t>
      </w:r>
    </w:p>
    <w:p w14:paraId="139095F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JOIN customers c ON o.customer_id = c.customer_id</w:t>
      </w:r>
    </w:p>
    <w:p w14:paraId="4D7E684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JOIN order_items oi ON o.order_id = oi.order_id</w:t>
      </w:r>
    </w:p>
    <w:p w14:paraId="001E18C5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JOIN products p ON oi.product_id = p.product_id</w:t>
      </w:r>
    </w:p>
    <w:p w14:paraId="57C45264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ORDER BY o.order_date DESC</w:t>
      </w:r>
    </w:p>
    <w:p w14:paraId="26B546A8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LIMIT 20;</w:t>
      </w:r>
    </w:p>
    <w:p w14:paraId="287E2DCA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</w:p>
    <w:p w14:paraId="3AA6147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6854190" cy="6017260"/>
            <wp:effectExtent l="0" t="0" r="3810" b="2540"/>
            <wp:docPr id="5" name="Picture 5" descr="outpu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utput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622B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6</w:t>
      </w:r>
    </w:p>
    <w:p w14:paraId="4961E0ED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All customers and their orders (LEFT JOIN example)</w:t>
      </w:r>
    </w:p>
    <w:p w14:paraId="20E3ABC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SELECT c.customer_id, c.name, o.order_id, o.total_amount</w:t>
      </w:r>
    </w:p>
    <w:p w14:paraId="0AA7D17C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FROM customers c</w:t>
      </w:r>
    </w:p>
    <w:p w14:paraId="2DD5AF9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LEFT JOIN orders o ON c.customer_id = o.customer_id</w:t>
      </w:r>
    </w:p>
    <w:p w14:paraId="2142C50E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ORDER BY c.customer_id;</w:t>
      </w:r>
    </w:p>
    <w:p w14:paraId="562F48E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</w:p>
    <w:p w14:paraId="4837689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6852920" cy="5670550"/>
            <wp:effectExtent l="0" t="0" r="5080" b="13970"/>
            <wp:docPr id="6" name="Picture 6" descr="outpu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output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2A23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7</w:t>
      </w:r>
    </w:p>
    <w:p w14:paraId="454EB1A9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Products that have never been ordered (RIGHT JOIN example)</w:t>
      </w:r>
    </w:p>
    <w:p w14:paraId="702E08F0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SELECT p.product_id, p.product_name</w:t>
      </w:r>
    </w:p>
    <w:p w14:paraId="411B7CFB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FROM products p</w:t>
      </w:r>
    </w:p>
    <w:p w14:paraId="23543472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LEFT JOIN order_items oi ON p.product_id = oi.product_id</w:t>
      </w:r>
    </w:p>
    <w:p w14:paraId="11CE17AB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WHERE oi.order_item_id IS NULL;</w:t>
      </w:r>
    </w:p>
    <w:p w14:paraId="075E544F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</w:t>
      </w:r>
      <w:r>
        <w:rPr>
          <w:rFonts w:hint="default" w:ascii="SimSun" w:hAnsi="SimSun" w:eastAsia="SimSun" w:cs="SimSun"/>
          <w:sz w:val="24"/>
          <w:szCs w:val="24"/>
          <w:lang w:val="en-US"/>
        </w:rPr>
        <w:t>:</w:t>
      </w: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6858000" cy="5873115"/>
            <wp:effectExtent l="0" t="0" r="0" b="9525"/>
            <wp:docPr id="7" name="Picture 7" descr="outpu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output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B570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7348F9F1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8</w:t>
      </w:r>
    </w:p>
    <w:p w14:paraId="3DFF5902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Subquery – Top 5 customers by total spend</w:t>
      </w:r>
    </w:p>
    <w:p w14:paraId="4C697DD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SELECT customer_id, total_spent</w:t>
      </w:r>
    </w:p>
    <w:p w14:paraId="78C6BFA6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FROM (</w:t>
      </w:r>
    </w:p>
    <w:p w14:paraId="2F0E729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   SELECT customer_id, SUM(total_amount) AS total_spent</w:t>
      </w:r>
    </w:p>
    <w:p w14:paraId="486AAF9A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   FROM orders</w:t>
      </w:r>
    </w:p>
    <w:p w14:paraId="7A8793D2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   GROUP BY customer_id</w:t>
      </w:r>
    </w:p>
    <w:p w14:paraId="04C2EA9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) t</w:t>
      </w:r>
    </w:p>
    <w:p w14:paraId="5E02029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ORDER BY total_spent DESC</w:t>
      </w:r>
    </w:p>
    <w:p w14:paraId="32F97320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LIMIT 5;</w:t>
      </w:r>
    </w:p>
    <w:p w14:paraId="6FB5D622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</w:p>
    <w:p w14:paraId="2CED22AE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6857365" cy="5931535"/>
            <wp:effectExtent l="0" t="0" r="635" b="12065"/>
            <wp:docPr id="8" name="Picture 8" descr="outpu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utput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4F97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9</w:t>
      </w:r>
    </w:p>
    <w:p w14:paraId="22AD5FF9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Create a view for monthly revenue</w:t>
      </w:r>
    </w:p>
    <w:p w14:paraId="5D5B26DA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CREATE OR REPLACE VIEW monthly_revenue AS</w:t>
      </w:r>
    </w:p>
    <w:p w14:paraId="2452472B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SELECT DATE_TRUNC('month', order_date) AS month, SUM(total_amount) AS revenue</w:t>
      </w:r>
    </w:p>
    <w:p w14:paraId="4BDF18BB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FROM orders</w:t>
      </w:r>
    </w:p>
    <w:p w14:paraId="1A837F0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GROUP BY month</w:t>
      </w:r>
    </w:p>
    <w:p w14:paraId="012E78B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ORDER BY month;</w:t>
      </w:r>
    </w:p>
    <w:p w14:paraId="632EF0C7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28B5484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-- To see the view:</w:t>
      </w:r>
    </w:p>
    <w:p w14:paraId="68CE787A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SELECT * FROM monthly_revenue;</w:t>
      </w:r>
    </w:p>
    <w:p w14:paraId="787E7942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6852285" cy="5906770"/>
            <wp:effectExtent l="0" t="0" r="5715" b="6350"/>
            <wp:docPr id="9" name="Picture 9" descr="outou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utout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095F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69F17B1A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10</w:t>
      </w:r>
    </w:p>
    <w:p w14:paraId="4FD20AD8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Index + EXPLAIN ANALYZE</w:t>
      </w:r>
    </w:p>
    <w:p w14:paraId="0EABE275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-- Create index on orders table</w:t>
      </w:r>
    </w:p>
    <w:p w14:paraId="102910A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CREATE INDEX idx_orders_customer_date ON orders(customer_id, order_date);</w:t>
      </w:r>
    </w:p>
    <w:p w14:paraId="00811F4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536DEB9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-- Analyze query performance</w:t>
      </w:r>
    </w:p>
    <w:p w14:paraId="63C12ED4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EXPLAIN ANALYZE</w:t>
      </w:r>
    </w:p>
    <w:p w14:paraId="307A55BC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SELECT * FROM orders</w:t>
      </w:r>
    </w:p>
    <w:p w14:paraId="4975391D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WHERE customer_id = 'CUST-0005'</w:t>
      </w:r>
    </w:p>
    <w:p w14:paraId="29E403E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AND order_date &gt; '2024-01-01';</w:t>
      </w:r>
    </w:p>
    <w:p w14:paraId="5FF51FA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</w:p>
    <w:p w14:paraId="63A432D4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6854825" cy="5918200"/>
            <wp:effectExtent l="0" t="0" r="3175" b="10160"/>
            <wp:docPr id="10" name="Picture 10" descr="outpu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utput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EC41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11</w:t>
      </w:r>
    </w:p>
    <w:p w14:paraId="6B2B2005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Top 5 Customers by Lifetime Value</w:t>
      </w:r>
    </w:p>
    <w:p w14:paraId="69538B60">
      <w:pPr>
        <w:numPr>
          <w:numId w:val="0"/>
        </w:numPr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SELECT customer_id, SUM(total_amount) AS total_spent</w:t>
      </w:r>
    </w:p>
    <w:p w14:paraId="39AE81D2">
      <w:pPr>
        <w:numPr>
          <w:numId w:val="0"/>
        </w:numPr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FROM orders</w:t>
      </w:r>
    </w:p>
    <w:p w14:paraId="5DD500E3">
      <w:pPr>
        <w:numPr>
          <w:numId w:val="0"/>
        </w:numPr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GROUP BY customer_id</w:t>
      </w:r>
    </w:p>
    <w:p w14:paraId="3667EB5E">
      <w:pPr>
        <w:numPr>
          <w:numId w:val="0"/>
        </w:numPr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ORDER BY total_spent DESC</w:t>
      </w:r>
    </w:p>
    <w:p w14:paraId="601735A1">
      <w:pPr>
        <w:numPr>
          <w:numId w:val="0"/>
        </w:numPr>
        <w:ind w:leftChars="0"/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LIMIT 5;</w:t>
      </w:r>
    </w:p>
    <w:p w14:paraId="7D892286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6852920" cy="5831205"/>
            <wp:effectExtent l="0" t="0" r="5080" b="5715"/>
            <wp:docPr id="11" name="Picture 11" descr="outpu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utput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AD9C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12</w:t>
      </w:r>
    </w:p>
    <w:p w14:paraId="68FC7117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Style w:val="33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Monthly Revenue Trend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(shows business growth)</w:t>
      </w:r>
    </w:p>
    <w:p w14:paraId="6D2BD8DD"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SELECT DATE_TRUNC('month', order_date) AS month, SUM(total_amount) AS revenue</w:t>
      </w:r>
    </w:p>
    <w:p w14:paraId="69CCF449"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FROM orders</w:t>
      </w:r>
    </w:p>
    <w:p w14:paraId="40A32693"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GROUP BY month</w:t>
      </w:r>
    </w:p>
    <w:p w14:paraId="516D4CF8"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ORDER BY month;</w:t>
      </w:r>
    </w:p>
    <w:p w14:paraId="32BD5D88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OUTPUT:</w:t>
      </w:r>
    </w:p>
    <w:p w14:paraId="6C1195E7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6852285" cy="5937885"/>
            <wp:effectExtent l="0" t="0" r="5715" b="5715"/>
            <wp:docPr id="12" name="Picture 12" descr="outpu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utput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19C7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13</w:t>
      </w:r>
    </w:p>
    <w:p w14:paraId="3642CC10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13 </w:t>
      </w:r>
      <w:r>
        <w:rPr>
          <w:rFonts w:hint="default" w:ascii="Times New Roman" w:hAnsi="Times New Roman" w:eastAsia="SimSun" w:cs="Times New Roman"/>
          <w:sz w:val="28"/>
          <w:szCs w:val="28"/>
        </w:rPr>
        <w:t>Most Profitable Category</w:t>
      </w:r>
    </w:p>
    <w:p w14:paraId="4D58B18A">
      <w:pPr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SELECT c.category_name, SUM(oi.price * oi.quantity) AS profit</w:t>
      </w:r>
    </w:p>
    <w:p w14:paraId="42B6D195">
      <w:pPr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FROM order_items oi</w:t>
      </w:r>
    </w:p>
    <w:p w14:paraId="338F0808">
      <w:pPr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JOIN products p ON oi.product_id = p.product_id</w:t>
      </w:r>
    </w:p>
    <w:p w14:paraId="39DE6FCB">
      <w:pPr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JOIN categories c ON p.category_id = c.category_id</w:t>
      </w:r>
    </w:p>
    <w:p w14:paraId="75F48924">
      <w:pPr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GROUP BY c.category_name</w:t>
      </w:r>
    </w:p>
    <w:p w14:paraId="6FF8796B">
      <w:pPr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ORDER BY profit DESC</w:t>
      </w:r>
    </w:p>
    <w:p w14:paraId="56C33B8D">
      <w:pPr>
        <w:rPr>
          <w:rFonts w:hint="default" w:ascii="Times New Roman" w:hAnsi="Times New Roman" w:eastAsia="SimSun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sz w:val="28"/>
          <w:szCs w:val="28"/>
          <w:lang w:val="en-US"/>
        </w:rPr>
        <w:t>LIMIT 1;</w:t>
      </w:r>
    </w:p>
    <w:p w14:paraId="749DF123"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OUTPUT:</w:t>
      </w:r>
    </w:p>
    <w:p w14:paraId="0800FE78"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6855460" cy="5921375"/>
            <wp:effectExtent l="0" t="0" r="2540" b="6985"/>
            <wp:docPr id="13" name="Picture 13" descr="outpu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utput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E931"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 Observations</w:t>
      </w:r>
    </w:p>
    <w:p w14:paraId="133BB37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From the analysis, we observed trends in customer purchasing patterns, monthly revenues, and top spenders. For example, certain months such as March and April showed higher revenues, and a few customers contributed to a large percentage of sales.</w:t>
      </w:r>
    </w:p>
    <w:p w14:paraId="400B1A9C"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6. Conclusion</w:t>
      </w:r>
    </w:p>
    <w:p w14:paraId="5B97A26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Through this project, I gained hands-on experience in SQL queries, joins, views, indexing, and data analysis in PostgreSQL. These skills are essential for real-world database management and business intelligence.</w:t>
      </w:r>
    </w:p>
    <w:p w14:paraId="11B3D1CF">
      <w:pPr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</w:p>
    <w:sectPr>
      <w:pgSz w:w="12240" w:h="15840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Banner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Small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EFF60D"/>
    <w:multiLevelType w:val="singleLevel"/>
    <w:tmpl w:val="CCEFF60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375D0352"/>
    <w:rsid w:val="78E4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Ragavarshini Alagarsamy</cp:lastModifiedBy>
  <dcterms:modified xsi:type="dcterms:W3CDTF">2025-08-10T07:14:23Z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43726AF692284628834E960F55C63E67_13</vt:lpwstr>
  </property>
</Properties>
</file>